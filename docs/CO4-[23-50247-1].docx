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74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  <w:gridCol w:w="7250"/>
      </w:tblGrid>
      <w:tr w14:paraId="13E5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8" w:hRule="atLeast"/>
          <w:jc w:val="center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726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F597F6">
            <w:r>
              <w:rPr>
                <w:b/>
                <w:bCs/>
                <w:color w:val="FFFFFF"/>
                <w:sz w:val="27"/>
                <w:szCs w:val="27"/>
              </w:rPr>
              <w:t>Student ID: 23-502</w:t>
            </w:r>
            <w:r>
              <w:rPr>
                <w:rFonts w:hint="default"/>
                <w:b/>
                <w:bCs/>
                <w:color w:val="FFFFFF"/>
                <w:sz w:val="27"/>
                <w:szCs w:val="27"/>
                <w:lang w:val="en-US"/>
              </w:rPr>
              <w:t>47</w:t>
            </w:r>
            <w:r>
              <w:rPr>
                <w:b/>
                <w:bCs/>
                <w:color w:val="FFFFFF"/>
                <w:sz w:val="27"/>
                <w:szCs w:val="27"/>
              </w:rPr>
              <w:t>-1</w:t>
            </w:r>
          </w:p>
          <w:p w14:paraId="47E2EE16">
            <w:pPr>
              <w:rPr>
                <w:b/>
                <w:bCs/>
                <w:color w:val="FFFFFF" w:themeColor="background1"/>
                <w:sz w:val="27"/>
                <w:szCs w:val="27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F1D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  <w:jc w:val="center"/>
        </w:trPr>
        <w:tc>
          <w:tcPr>
            <w:tcW w:w="74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>
            <w:pPr>
              <w:jc w:val="center"/>
            </w:pPr>
          </w:p>
        </w:tc>
      </w:tr>
    </w:tbl>
    <w:p w14:paraId="6288B71D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Style w:val="12"/>
        <w:tblW w:w="88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327"/>
        <w:gridCol w:w="900"/>
        <w:gridCol w:w="1080"/>
        <w:gridCol w:w="630"/>
        <w:gridCol w:w="630"/>
        <w:gridCol w:w="1080"/>
        <w:gridCol w:w="270"/>
        <w:gridCol w:w="1232"/>
      </w:tblGrid>
      <w:tr w14:paraId="1C9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exact"/>
          <w:jc w:val="center"/>
        </w:trPr>
        <w:tc>
          <w:tcPr>
            <w:tcW w:w="17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1327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Foujia Faruk</w:t>
            </w:r>
          </w:p>
        </w:tc>
        <w:tc>
          <w:tcPr>
            <w:tcW w:w="90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08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>
            <w:r>
              <w:rPr>
                <w:b/>
                <w:color w:val="1F2D3D"/>
                <w:sz w:val="18"/>
              </w:rPr>
              <w:t>23-502</w:t>
            </w:r>
            <w:r>
              <w:rPr>
                <w:rFonts w:hint="default"/>
                <w:b/>
                <w:color w:val="1F2D3D"/>
                <w:sz w:val="18"/>
                <w:lang w:val="en-US"/>
              </w:rPr>
              <w:t>47</w:t>
            </w:r>
            <w:r>
              <w:rPr>
                <w:b/>
                <w:color w:val="1F2D3D"/>
                <w:sz w:val="18"/>
              </w:rPr>
              <w:t>-1</w:t>
            </w:r>
          </w:p>
        </w:tc>
        <w:tc>
          <w:tcPr>
            <w:tcW w:w="63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63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>
            <w:pPr>
              <w:jc w:val="center"/>
            </w:pPr>
            <w:r>
              <w:rPr>
                <w:b/>
                <w:color w:val="1F2D3D"/>
                <w:sz w:val="18"/>
              </w:rPr>
              <w:t>8</w:t>
            </w:r>
          </w:p>
        </w:tc>
        <w:tc>
          <w:tcPr>
            <w:tcW w:w="1350" w:type="dxa"/>
            <w:gridSpan w:val="2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001B60C">
            <w:pPr>
              <w:jc w:val="center"/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color w:val="1F2D3D"/>
                <w:sz w:val="18"/>
              </w:rPr>
              <w:t>Section</w:t>
            </w:r>
          </w:p>
        </w:tc>
        <w:tc>
          <w:tcPr>
            <w:tcW w:w="123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6DA352B">
            <w:pPr>
              <w:jc w:val="center"/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bCs/>
                <w:color w:val="1F2D3D"/>
                <w:sz w:val="18"/>
                <w:szCs w:val="18"/>
              </w:rPr>
              <w:t>AA</w:t>
            </w:r>
          </w:p>
        </w:tc>
      </w:tr>
      <w:tr w14:paraId="256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exact"/>
          <w:jc w:val="center"/>
        </w:trPr>
        <w:tc>
          <w:tcPr>
            <w:tcW w:w="17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5647" w:type="dxa"/>
            <w:gridSpan w:val="6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>
            <w:r>
              <w:t>https://github.com/fazilatunnesa969-sketch/summer-25-26-beauty-salon-management-system</w:t>
            </w:r>
          </w:p>
        </w:tc>
        <w:tc>
          <w:tcPr>
            <w:tcW w:w="270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C4971E3">
            <w:pPr>
              <w:rPr>
                <w:b/>
                <w:bCs/>
                <w:color w:val="056DD4"/>
                <w:szCs w:val="16"/>
                <w:u w:val="single"/>
              </w:rPr>
            </w:pPr>
          </w:p>
        </w:tc>
        <w:tc>
          <w:tcPr>
            <w:tcW w:w="123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7C48DB7">
            <w:pPr>
              <w:rPr>
                <w:b/>
                <w:bCs/>
                <w:color w:val="056DD4"/>
                <w:szCs w:val="16"/>
                <w:u w:val="single"/>
              </w:rPr>
            </w:pPr>
          </w:p>
        </w:tc>
      </w:tr>
    </w:tbl>
    <w:p w14:paraId="3E7FA1B6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14:paraId="2A3A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9"/>
            <w:shd w:val="clear" w:color="auto" w:fill="17365D"/>
            <w:vAlign w:val="center"/>
          </w:tcPr>
          <w:p w14:paraId="6B2E7026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14:paraId="14BE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  <w:gridSpan w:val="4"/>
            <w:shd w:val="clear" w:color="auto" w:fill="0F6B78"/>
            <w:vAlign w:val="center"/>
          </w:tcPr>
          <w:p w14:paraId="0CC31F4F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2468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DCE6F1"/>
            <w:vAlign w:val="center"/>
          </w:tcPr>
          <w:p w14:paraId="41DA2799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6E99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248" w:type="dxa"/>
            <w:vAlign w:val="center"/>
          </w:tcPr>
          <w:p w14:paraId="78941E4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/>
        </w:tc>
        <w:tc>
          <w:tcPr>
            <w:tcW w:w="1248" w:type="dxa"/>
            <w:vAlign w:val="center"/>
          </w:tcPr>
          <w:p w14:paraId="026ABE82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>
            <w:pPr>
              <w:jc w:val="center"/>
            </w:pPr>
          </w:p>
        </w:tc>
      </w:tr>
    </w:tbl>
    <w:p w14:paraId="5F73873D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>
      <w:pPr>
        <w:jc w:val="center"/>
      </w:pPr>
    </w:p>
    <w:p w14:paraId="0A37501D">
      <w:pPr>
        <w:jc w:val="center"/>
      </w:pPr>
      <w:r>
        <w:drawing>
          <wp:inline distT="0" distB="0" distL="114300" distR="114300">
            <wp:extent cx="7130415" cy="472567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041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RomanS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7A6"/>
    <w:rsid w:val="0006063C"/>
    <w:rsid w:val="00067E59"/>
    <w:rsid w:val="000B442A"/>
    <w:rsid w:val="001110C1"/>
    <w:rsid w:val="0015074B"/>
    <w:rsid w:val="001D6098"/>
    <w:rsid w:val="002427B7"/>
    <w:rsid w:val="00256A80"/>
    <w:rsid w:val="00286988"/>
    <w:rsid w:val="0029639D"/>
    <w:rsid w:val="002A6371"/>
    <w:rsid w:val="00326F90"/>
    <w:rsid w:val="0033000F"/>
    <w:rsid w:val="00352B8F"/>
    <w:rsid w:val="003960C8"/>
    <w:rsid w:val="003D3FFD"/>
    <w:rsid w:val="00413F47"/>
    <w:rsid w:val="00415A8D"/>
    <w:rsid w:val="00450925"/>
    <w:rsid w:val="004700BA"/>
    <w:rsid w:val="004A6BAB"/>
    <w:rsid w:val="00612F18"/>
    <w:rsid w:val="00620ADC"/>
    <w:rsid w:val="00653726"/>
    <w:rsid w:val="00834196"/>
    <w:rsid w:val="00855BB3"/>
    <w:rsid w:val="008F0922"/>
    <w:rsid w:val="00923453"/>
    <w:rsid w:val="00A14184"/>
    <w:rsid w:val="00A93D42"/>
    <w:rsid w:val="00AA1D8D"/>
    <w:rsid w:val="00B07B93"/>
    <w:rsid w:val="00B1110D"/>
    <w:rsid w:val="00B47730"/>
    <w:rsid w:val="00BF6BCC"/>
    <w:rsid w:val="00CB0664"/>
    <w:rsid w:val="00DD6874"/>
    <w:rsid w:val="00DD6E16"/>
    <w:rsid w:val="00E279D6"/>
    <w:rsid w:val="00ED7A4E"/>
    <w:rsid w:val="00F3652E"/>
    <w:rsid w:val="00FC268C"/>
    <w:rsid w:val="00FC693F"/>
    <w:rsid w:val="093295EF"/>
    <w:rsid w:val="3503445F"/>
    <w:rsid w:val="36B62E35"/>
    <w:rsid w:val="42411BEF"/>
    <w:rsid w:val="4AEEF091"/>
    <w:rsid w:val="5485A501"/>
    <w:rsid w:val="5BEB47A9"/>
    <w:rsid w:val="670FD19F"/>
    <w:rsid w:val="6BCC6C9F"/>
    <w:rsid w:val="7BBA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BA4A6-D56F-41C8-B99C-876C20A3A504}">
  <ds:schemaRefs/>
</ds:datastoreItem>
</file>

<file path=customXml/itemProps2.xml><?xml version="1.0" encoding="utf-8"?>
<ds:datastoreItem xmlns:ds="http://schemas.openxmlformats.org/officeDocument/2006/customXml" ds:itemID="{E4380B08-198C-4892-9F78-DF5657963864}">
  <ds:schemaRefs/>
</ds:datastoreItem>
</file>

<file path=customXml/itemProps3.xml><?xml version="1.0" encoding="utf-8"?>
<ds:datastoreItem xmlns:ds="http://schemas.openxmlformats.org/officeDocument/2006/customXml" ds:itemID="{EF278816-EC6F-A645-907D-7F25AECB1D4A}">
  <ds:schemaRefs/>
</ds:datastoreItem>
</file>

<file path=customXml/itemProps4.xml><?xml version="1.0" encoding="utf-8"?>
<ds:datastoreItem xmlns:ds="http://schemas.openxmlformats.org/officeDocument/2006/customXml" ds:itemID="{85E7ED55-749C-48E8-B15C-237AAB5C9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</Words>
  <Characters>573</Characters>
  <Lines>4</Lines>
  <Paragraphs>1</Paragraphs>
  <TotalTime>7</TotalTime>
  <ScaleCrop>false</ScaleCrop>
  <LinksUpToDate>false</LinksUpToDate>
  <CharactersWithSpaces>619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2026-09-13T19:29:00Z</dcterms:created>
  <dc:creator>Academic Assessment Template</dc:creator>
  <dc:description>generated by python-docx</dc:description>
  <cp:keywords>CO1, Web Technologies, student assessment, marks</cp:keywords>
  <cp:lastModifiedBy>HP</cp:lastModifiedBy>
  <dcterms:modified xsi:type="dcterms:W3CDTF">2026-09-14T02:33:31Z</dcterms:modified>
  <dc:subject>Web Technologies individual project assessment</dc:subject>
  <dc:title>CO1 Student Assessment - 23-50520-1 (Portrait)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eyJoZGlkIjoiZGNjNWJlNjBiMmFiMmZjZmU0YTM3MjBmMTgwMjhjNDcifQ==</vt:lpwstr>
  </property>
  <property fmtid="{D5CDD505-2E9C-101B-9397-08002B2CF9AE}" pid="5" name="KSOProductBuildVer">
    <vt:lpwstr>1033-12.1.0.28485</vt:lpwstr>
  </property>
  <property fmtid="{D5CDD505-2E9C-101B-9397-08002B2CF9AE}" pid="6" name="ICV">
    <vt:lpwstr>BA3F4ACF4CA4479FAC37E5DBCB321C59_13</vt:lpwstr>
  </property>
</Properties>
</file>